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5CCE5" w14:textId="19074D47" w:rsidR="00B03694" w:rsidRDefault="00000000" w:rsidP="00A735C7">
      <w:pPr>
        <w:spacing w:after="0" w:line="240" w:lineRule="auto"/>
        <w:jc w:val="center"/>
      </w:pPr>
      <w:r>
        <w:rPr>
          <w:rFonts w:ascii="Calibri" w:hAnsi="Calibri"/>
          <w:b/>
          <w:bCs/>
          <w:sz w:val="36"/>
          <w:szCs w:val="32"/>
        </w:rPr>
        <w:t>Sonal Loya</w:t>
      </w:r>
      <w:r>
        <w:br/>
      </w:r>
      <w:r w:rsidR="000208F0">
        <w:t xml:space="preserve">    </w:t>
      </w:r>
      <w:r>
        <w:t>Hyderabad, Telangana, India</w:t>
      </w:r>
      <w:r>
        <w:br/>
        <w:t xml:space="preserve">Phone: +91 63042 29571 | Email: </w:t>
      </w:r>
      <w:hyperlink r:id="rId8" w:history="1">
        <w:r w:rsidR="000208F0" w:rsidRPr="008A65DD">
          <w:rPr>
            <w:rStyle w:val="Hyperlink"/>
          </w:rPr>
          <w:t>sonaloya2003@gmail.com</w:t>
        </w:r>
      </w:hyperlink>
      <w:r w:rsidR="000208F0">
        <w:t xml:space="preserve"> | DOB: 16-12-2003</w:t>
      </w:r>
      <w:r>
        <w:br/>
        <w:t>LinkedIn: https://linkedin.com/in/sonal-loya-12254132b</w:t>
      </w:r>
    </w:p>
    <w:p w14:paraId="15516F83" w14:textId="77777777" w:rsidR="00A735C7" w:rsidRDefault="00A735C7" w:rsidP="00A735C7">
      <w:pPr>
        <w:spacing w:after="0" w:line="240" w:lineRule="auto"/>
        <w:rPr>
          <w:rFonts w:ascii="Calibri" w:hAnsi="Calibri"/>
          <w:b/>
          <w:bCs/>
          <w:sz w:val="28"/>
          <w:szCs w:val="28"/>
        </w:rPr>
      </w:pPr>
    </w:p>
    <w:p w14:paraId="5E36B787" w14:textId="443A8D74" w:rsidR="00B03694" w:rsidRPr="000208F0" w:rsidRDefault="00000000" w:rsidP="00A735C7">
      <w:pPr>
        <w:spacing w:after="0" w:line="240" w:lineRule="auto"/>
        <w:rPr>
          <w:rFonts w:ascii="Calibri" w:hAnsi="Calibri"/>
          <w:bCs/>
          <w:sz w:val="24"/>
          <w:szCs w:val="24"/>
          <w:lang w:val="en-IN"/>
        </w:rPr>
      </w:pPr>
      <w:r>
        <w:rPr>
          <w:rFonts w:ascii="Calibri" w:hAnsi="Calibri"/>
          <w:b/>
          <w:bCs/>
          <w:sz w:val="28"/>
          <w:szCs w:val="28"/>
        </w:rPr>
        <w:t>Career Objective</w:t>
      </w:r>
      <w:r>
        <w:rPr>
          <w:rFonts w:ascii="Calibri" w:hAnsi="Calibri"/>
          <w:b/>
          <w:sz w:val="26"/>
        </w:rPr>
        <w:br/>
      </w:r>
      <w:r w:rsidR="000208F0" w:rsidRPr="000208F0">
        <w:rPr>
          <w:rFonts w:ascii="Calibri" w:hAnsi="Calibri"/>
          <w:bCs/>
          <w:sz w:val="24"/>
          <w:szCs w:val="24"/>
          <w:lang w:val="en-IN"/>
        </w:rPr>
        <w:t xml:space="preserve">Motivated </w:t>
      </w:r>
      <w:proofErr w:type="spellStart"/>
      <w:proofErr w:type="gramStart"/>
      <w:r w:rsidR="000208F0" w:rsidRPr="000208F0">
        <w:rPr>
          <w:rFonts w:ascii="Calibri" w:hAnsi="Calibri"/>
          <w:bCs/>
          <w:sz w:val="24"/>
          <w:szCs w:val="24"/>
          <w:lang w:val="en-IN"/>
        </w:rPr>
        <w:t>B.Tech</w:t>
      </w:r>
      <w:proofErr w:type="spellEnd"/>
      <w:proofErr w:type="gramEnd"/>
      <w:r w:rsidR="000208F0" w:rsidRPr="000208F0">
        <w:rPr>
          <w:rFonts w:ascii="Calibri" w:hAnsi="Calibri"/>
          <w:bCs/>
          <w:sz w:val="24"/>
          <w:szCs w:val="24"/>
          <w:lang w:val="en-IN"/>
        </w:rPr>
        <w:t xml:space="preserve"> Information Technology student seeking an opportunity to apply technical knowledge and problem-solving skills in a growth-oriented organization focused on innovation and learning</w:t>
      </w:r>
      <w:r w:rsidR="000208F0">
        <w:rPr>
          <w:rFonts w:ascii="Calibri" w:hAnsi="Calibri"/>
          <w:bCs/>
          <w:sz w:val="24"/>
          <w:szCs w:val="24"/>
          <w:lang w:val="en-IN"/>
        </w:rPr>
        <w:t>.</w:t>
      </w:r>
    </w:p>
    <w:p w14:paraId="725782ED" w14:textId="77777777" w:rsidR="00A735C7" w:rsidRDefault="00A735C7" w:rsidP="00A735C7">
      <w:pPr>
        <w:spacing w:after="0" w:line="240" w:lineRule="auto"/>
        <w:rPr>
          <w:rFonts w:ascii="Calibri" w:hAnsi="Calibri"/>
          <w:b/>
          <w:bCs/>
          <w:sz w:val="28"/>
          <w:szCs w:val="28"/>
        </w:rPr>
      </w:pPr>
    </w:p>
    <w:p w14:paraId="742BAF20" w14:textId="702FBC4B" w:rsidR="00B03694" w:rsidRDefault="00000000" w:rsidP="00A735C7">
      <w:pPr>
        <w:spacing w:after="0" w:line="240" w:lineRule="auto"/>
        <w:rPr>
          <w:sz w:val="24"/>
          <w:szCs w:val="24"/>
        </w:rPr>
      </w:pPr>
      <w:r>
        <w:rPr>
          <w:rFonts w:ascii="Calibri" w:hAnsi="Calibri"/>
          <w:b/>
          <w:bCs/>
          <w:sz w:val="28"/>
          <w:szCs w:val="28"/>
        </w:rPr>
        <w:t>Education</w:t>
      </w:r>
      <w:r>
        <w:rPr>
          <w:rFonts w:ascii="Calibri" w:hAnsi="Calibri"/>
          <w:b/>
          <w:sz w:val="26"/>
        </w:rPr>
        <w:br/>
      </w:r>
      <w:proofErr w:type="spellStart"/>
      <w:r>
        <w:rPr>
          <w:rFonts w:ascii="Calibri" w:hAnsi="Calibri"/>
          <w:bCs/>
          <w:sz w:val="24"/>
          <w:szCs w:val="24"/>
        </w:rPr>
        <w:t>B.Tech</w:t>
      </w:r>
      <w:proofErr w:type="spellEnd"/>
      <w:r>
        <w:rPr>
          <w:rFonts w:ascii="Calibri" w:hAnsi="Calibri"/>
          <w:bCs/>
          <w:sz w:val="24"/>
          <w:szCs w:val="24"/>
        </w:rPr>
        <w:t xml:space="preserve"> in Information Technology – Aurora's Technological and Research Institute, Hyderabad (2021 – 2025)</w:t>
      </w:r>
      <w:r>
        <w:rPr>
          <w:rFonts w:ascii="Calibri" w:hAnsi="Calibri"/>
          <w:bCs/>
          <w:sz w:val="24"/>
          <w:szCs w:val="24"/>
        </w:rPr>
        <w:br/>
        <w:t>GPA: 7.75</w:t>
      </w:r>
    </w:p>
    <w:p w14:paraId="4AEA4CD8" w14:textId="77777777" w:rsidR="00B03694" w:rsidRDefault="00000000" w:rsidP="00A735C7">
      <w:pPr>
        <w:spacing w:after="0" w:line="240" w:lineRule="auto"/>
        <w:rPr>
          <w:sz w:val="24"/>
          <w:szCs w:val="24"/>
        </w:rPr>
      </w:pPr>
      <w:r>
        <w:rPr>
          <w:rFonts w:ascii="Calibri" w:hAnsi="Calibri"/>
          <w:sz w:val="24"/>
          <w:szCs w:val="24"/>
        </w:rPr>
        <w:t>Class XII – Alphores Junior College, Mancherial (March 2021)</w:t>
      </w:r>
      <w:r>
        <w:rPr>
          <w:rFonts w:ascii="Calibri" w:hAnsi="Calibri"/>
          <w:sz w:val="24"/>
          <w:szCs w:val="24"/>
        </w:rPr>
        <w:br/>
        <w:t>Percentage: 98.2%</w:t>
      </w:r>
    </w:p>
    <w:p w14:paraId="1992DBCE" w14:textId="77777777" w:rsidR="00B03694" w:rsidRDefault="00000000" w:rsidP="00A735C7">
      <w:pPr>
        <w:spacing w:after="0" w:line="240" w:lineRule="auto"/>
        <w:rPr>
          <w:sz w:val="24"/>
          <w:szCs w:val="24"/>
        </w:rPr>
      </w:pPr>
      <w:r>
        <w:rPr>
          <w:rFonts w:ascii="Calibri" w:hAnsi="Calibri"/>
          <w:sz w:val="24"/>
          <w:szCs w:val="24"/>
        </w:rPr>
        <w:t>Class X – Seven Hills High School, Mancherial (March 2019)</w:t>
      </w:r>
      <w:r>
        <w:rPr>
          <w:rFonts w:ascii="Calibri" w:hAnsi="Calibri"/>
          <w:sz w:val="24"/>
          <w:szCs w:val="24"/>
        </w:rPr>
        <w:br/>
        <w:t>GPA: 9.0 / 10</w:t>
      </w:r>
    </w:p>
    <w:p w14:paraId="0EE862C2" w14:textId="77777777" w:rsidR="00A735C7" w:rsidRDefault="00A735C7" w:rsidP="00A735C7">
      <w:pPr>
        <w:spacing w:after="0" w:line="240" w:lineRule="auto"/>
        <w:rPr>
          <w:rFonts w:ascii="Calibri" w:hAnsi="Calibri"/>
          <w:b/>
          <w:bCs/>
          <w:sz w:val="28"/>
          <w:szCs w:val="28"/>
        </w:rPr>
      </w:pPr>
    </w:p>
    <w:p w14:paraId="32071F71" w14:textId="2246BDB4" w:rsidR="00B03694" w:rsidRDefault="00000000" w:rsidP="00A735C7">
      <w:pPr>
        <w:spacing w:after="0" w:line="240" w:lineRule="auto"/>
      </w:pPr>
      <w:r>
        <w:rPr>
          <w:rFonts w:ascii="Calibri" w:hAnsi="Calibri"/>
          <w:b/>
          <w:bCs/>
          <w:sz w:val="28"/>
          <w:szCs w:val="28"/>
        </w:rPr>
        <w:t>Technical Skills</w:t>
      </w:r>
      <w:r>
        <w:rPr>
          <w:rFonts w:ascii="Calibri" w:hAnsi="Calibri"/>
          <w:b/>
          <w:sz w:val="26"/>
        </w:rPr>
        <w:br/>
      </w:r>
      <w:r>
        <w:rPr>
          <w:rFonts w:ascii="Calibri" w:hAnsi="Calibri"/>
          <w:bCs/>
          <w:sz w:val="24"/>
          <w:szCs w:val="24"/>
        </w:rPr>
        <w:t xml:space="preserve">Programming Languages: </w:t>
      </w:r>
      <w:r w:rsidR="000208F0">
        <w:rPr>
          <w:rFonts w:ascii="Calibri" w:hAnsi="Calibri"/>
          <w:bCs/>
          <w:sz w:val="24"/>
          <w:szCs w:val="24"/>
        </w:rPr>
        <w:t>C</w:t>
      </w:r>
      <w:r>
        <w:rPr>
          <w:rFonts w:ascii="Calibri" w:hAnsi="Calibri"/>
          <w:bCs/>
          <w:sz w:val="24"/>
          <w:szCs w:val="24"/>
        </w:rPr>
        <w:t>, Python,</w:t>
      </w:r>
      <w:r w:rsidR="000208F0">
        <w:rPr>
          <w:rFonts w:ascii="Calibri" w:hAnsi="Calibri"/>
          <w:bCs/>
          <w:sz w:val="24"/>
          <w:szCs w:val="24"/>
        </w:rPr>
        <w:t xml:space="preserve"> knowledge in Java, Machine Learning</w:t>
      </w:r>
      <w:r>
        <w:rPr>
          <w:rFonts w:ascii="Calibri" w:hAnsi="Calibri"/>
          <w:bCs/>
          <w:sz w:val="24"/>
          <w:szCs w:val="24"/>
        </w:rPr>
        <w:t xml:space="preserve"> </w:t>
      </w:r>
      <w:r>
        <w:rPr>
          <w:rFonts w:ascii="Calibri" w:hAnsi="Calibri"/>
          <w:bCs/>
          <w:sz w:val="24"/>
          <w:szCs w:val="24"/>
        </w:rPr>
        <w:br/>
        <w:t>Web Technologies: HTML, CSS, JavaScript, React</w:t>
      </w:r>
      <w:r>
        <w:rPr>
          <w:rFonts w:ascii="Calibri" w:hAnsi="Calibri"/>
          <w:bCs/>
          <w:sz w:val="24"/>
          <w:szCs w:val="24"/>
        </w:rPr>
        <w:br/>
        <w:t>Database: SQL</w:t>
      </w:r>
      <w:r>
        <w:rPr>
          <w:rFonts w:ascii="Calibri" w:hAnsi="Calibri"/>
          <w:bCs/>
          <w:sz w:val="24"/>
          <w:szCs w:val="24"/>
        </w:rPr>
        <w:br/>
        <w:t>Tools &amp; Frameworks: NumPy, Pandas, Power BI, Django</w:t>
      </w:r>
      <w:r w:rsidR="000208F0">
        <w:rPr>
          <w:rFonts w:ascii="Calibri" w:hAnsi="Calibri"/>
          <w:bCs/>
          <w:sz w:val="24"/>
          <w:szCs w:val="24"/>
        </w:rPr>
        <w:t>, Git, GitHub</w:t>
      </w:r>
      <w:r>
        <w:rPr>
          <w:rFonts w:ascii="Calibri" w:hAnsi="Calibri"/>
          <w:bCs/>
          <w:sz w:val="24"/>
          <w:szCs w:val="24"/>
        </w:rPr>
        <w:br/>
        <w:t>Soft Skills: Communication, Leadership, Problem-Solving</w:t>
      </w:r>
      <w:r>
        <w:rPr>
          <w:rFonts w:ascii="Calibri" w:hAnsi="Calibri"/>
          <w:b/>
          <w:sz w:val="24"/>
          <w:szCs w:val="24"/>
        </w:rPr>
        <w:t xml:space="preserve">  </w:t>
      </w:r>
      <w:r>
        <w:rPr>
          <w:rFonts w:ascii="Calibri" w:hAnsi="Calibri"/>
          <w:b/>
          <w:sz w:val="26"/>
        </w:rPr>
        <w:t xml:space="preserve">  </w:t>
      </w:r>
    </w:p>
    <w:p w14:paraId="0F960360" w14:textId="77777777" w:rsidR="00A735C7" w:rsidRDefault="00A735C7" w:rsidP="00A735C7">
      <w:pPr>
        <w:spacing w:after="0" w:line="240" w:lineRule="auto"/>
        <w:rPr>
          <w:rFonts w:ascii="Calibri" w:hAnsi="Calibri"/>
          <w:b/>
          <w:bCs/>
          <w:sz w:val="28"/>
          <w:szCs w:val="28"/>
        </w:rPr>
      </w:pPr>
    </w:p>
    <w:p w14:paraId="564DEEF7" w14:textId="04216115" w:rsidR="00B03694" w:rsidRDefault="00000000" w:rsidP="00A735C7">
      <w:pPr>
        <w:spacing w:after="0" w:line="240" w:lineRule="auto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Projects</w:t>
      </w:r>
    </w:p>
    <w:p w14:paraId="06D56D6C" w14:textId="77777777" w:rsidR="00B03694" w:rsidRDefault="00000000" w:rsidP="00A735C7">
      <w:pPr>
        <w:spacing w:after="0" w:line="240" w:lineRule="auto"/>
        <w:rPr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>Managing Fraud Information Propagation in Mobile Social Networks | July – Sept 2024</w:t>
      </w:r>
      <w:r>
        <w:rPr>
          <w:rFonts w:ascii="Calibri" w:hAnsi="Calibri"/>
          <w:b/>
          <w:sz w:val="24"/>
          <w:szCs w:val="24"/>
        </w:rPr>
        <w:br/>
        <w:t xml:space="preserve">- </w:t>
      </w:r>
      <w:r>
        <w:rPr>
          <w:rFonts w:ascii="Calibri" w:hAnsi="Calibri"/>
          <w:bCs/>
          <w:sz w:val="24"/>
          <w:szCs w:val="24"/>
        </w:rPr>
        <w:t>Designed a system to detect and mitigate fraudulent information spread in mobile social networks.</w:t>
      </w:r>
      <w:r>
        <w:rPr>
          <w:rFonts w:ascii="Calibri" w:hAnsi="Calibri"/>
          <w:b/>
          <w:sz w:val="24"/>
          <w:szCs w:val="24"/>
        </w:rPr>
        <w:br/>
        <w:t xml:space="preserve">- Technologies: </w:t>
      </w:r>
      <w:r>
        <w:rPr>
          <w:rFonts w:ascii="Calibri" w:hAnsi="Calibri"/>
          <w:bCs/>
          <w:sz w:val="24"/>
          <w:szCs w:val="24"/>
        </w:rPr>
        <w:t>Java, SQL, HTML, CSS, JavaScript</w:t>
      </w:r>
    </w:p>
    <w:p w14:paraId="46E953BC" w14:textId="00849542" w:rsidR="000208F0" w:rsidRPr="000208F0" w:rsidRDefault="00000000" w:rsidP="00A735C7">
      <w:pPr>
        <w:spacing w:after="0" w:line="240" w:lineRule="auto"/>
        <w:rPr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>Optimizing App Alerts for a Superior E-Commerce Experience | April – June 2024</w:t>
      </w:r>
      <w:r>
        <w:rPr>
          <w:rFonts w:ascii="Calibri" w:hAnsi="Calibri"/>
          <w:b/>
          <w:sz w:val="24"/>
          <w:szCs w:val="24"/>
        </w:rPr>
        <w:br/>
        <w:t xml:space="preserve">- </w:t>
      </w:r>
      <w:r>
        <w:rPr>
          <w:rFonts w:ascii="Calibri" w:hAnsi="Calibri"/>
          <w:bCs/>
          <w:sz w:val="24"/>
          <w:szCs w:val="24"/>
        </w:rPr>
        <w:t>Enhanced app alert mechanisms to improve user engagement and retention.</w:t>
      </w:r>
      <w:r>
        <w:rPr>
          <w:rFonts w:ascii="Calibri" w:hAnsi="Calibri"/>
          <w:b/>
          <w:sz w:val="24"/>
          <w:szCs w:val="24"/>
        </w:rPr>
        <w:br/>
        <w:t>- Technologies:</w:t>
      </w:r>
      <w:r>
        <w:rPr>
          <w:rFonts w:ascii="Calibri" w:hAnsi="Calibri"/>
          <w:bCs/>
          <w:sz w:val="24"/>
          <w:szCs w:val="24"/>
        </w:rPr>
        <w:t xml:space="preserve"> Java, SQL, HTML, CSS, JavaScript</w:t>
      </w:r>
    </w:p>
    <w:p w14:paraId="355F6E69" w14:textId="77777777" w:rsidR="00A735C7" w:rsidRDefault="00A735C7" w:rsidP="00A735C7">
      <w:pPr>
        <w:spacing w:after="0" w:line="240" w:lineRule="auto"/>
        <w:rPr>
          <w:rFonts w:ascii="Calibri" w:hAnsi="Calibri"/>
          <w:b/>
          <w:bCs/>
          <w:sz w:val="28"/>
          <w:szCs w:val="28"/>
        </w:rPr>
      </w:pPr>
    </w:p>
    <w:p w14:paraId="02D8A8CA" w14:textId="090C3BD1" w:rsidR="00B03694" w:rsidRPr="000208F0" w:rsidRDefault="00000000" w:rsidP="00A735C7">
      <w:pPr>
        <w:spacing w:after="0" w:line="240" w:lineRule="auto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Certifications</w:t>
      </w:r>
      <w:r>
        <w:rPr>
          <w:rFonts w:ascii="Calibri" w:hAnsi="Calibri"/>
          <w:b/>
          <w:sz w:val="26"/>
        </w:rPr>
        <w:br/>
      </w:r>
      <w:r>
        <w:rPr>
          <w:rFonts w:ascii="Calibri" w:hAnsi="Calibri"/>
          <w:b/>
          <w:sz w:val="24"/>
          <w:szCs w:val="24"/>
        </w:rPr>
        <w:t xml:space="preserve">- </w:t>
      </w:r>
      <w:r>
        <w:rPr>
          <w:rFonts w:ascii="Calibri" w:hAnsi="Calibri"/>
          <w:bCs/>
          <w:sz w:val="24"/>
          <w:szCs w:val="24"/>
        </w:rPr>
        <w:t>Web Development Internship – Nov 2024</w:t>
      </w:r>
      <w:r w:rsidRPr="000208F0">
        <w:rPr>
          <w:rFonts w:ascii="Calibri" w:hAnsi="Calibri"/>
          <w:b/>
          <w:sz w:val="26"/>
        </w:rPr>
        <w:br/>
      </w:r>
      <w:r w:rsidRPr="000208F0">
        <w:rPr>
          <w:rFonts w:ascii="Calibri" w:hAnsi="Calibri"/>
          <w:bCs/>
          <w:sz w:val="24"/>
          <w:szCs w:val="24"/>
        </w:rPr>
        <w:t>- Power BI Crash Course – Sept 2024</w:t>
      </w:r>
      <w:r w:rsidRPr="000208F0">
        <w:rPr>
          <w:rFonts w:ascii="Calibri" w:hAnsi="Calibri"/>
          <w:bCs/>
          <w:sz w:val="24"/>
          <w:szCs w:val="24"/>
        </w:rPr>
        <w:br/>
        <w:t>- Data Visualization by TATA – Nov 2024</w:t>
      </w:r>
      <w:r w:rsidRPr="000208F0">
        <w:rPr>
          <w:rFonts w:ascii="Calibri" w:hAnsi="Calibri"/>
          <w:bCs/>
          <w:sz w:val="24"/>
          <w:szCs w:val="24"/>
        </w:rPr>
        <w:br/>
        <w:t>- AWS Solutions Architecture Job Simulation – Dec 2024</w:t>
      </w:r>
      <w:r w:rsidRPr="000208F0">
        <w:rPr>
          <w:rFonts w:ascii="Calibri" w:hAnsi="Calibri"/>
          <w:bCs/>
          <w:sz w:val="24"/>
          <w:szCs w:val="24"/>
        </w:rPr>
        <w:br/>
        <w:t xml:space="preserve">- TCS </w:t>
      </w:r>
      <w:proofErr w:type="spellStart"/>
      <w:r w:rsidRPr="000208F0">
        <w:rPr>
          <w:rFonts w:ascii="Calibri" w:hAnsi="Calibri"/>
          <w:bCs/>
          <w:sz w:val="24"/>
          <w:szCs w:val="24"/>
        </w:rPr>
        <w:t>iON</w:t>
      </w:r>
      <w:proofErr w:type="spellEnd"/>
      <w:r w:rsidRPr="000208F0">
        <w:rPr>
          <w:rFonts w:ascii="Calibri" w:hAnsi="Calibri"/>
          <w:bCs/>
          <w:sz w:val="24"/>
          <w:szCs w:val="24"/>
        </w:rPr>
        <w:t xml:space="preserve"> Career Edge – Young Professional – Dec 2024</w:t>
      </w:r>
      <w:r w:rsidRPr="000208F0">
        <w:rPr>
          <w:rFonts w:ascii="Calibri" w:hAnsi="Calibri"/>
          <w:bCs/>
          <w:sz w:val="24"/>
          <w:szCs w:val="24"/>
        </w:rPr>
        <w:br/>
        <w:t>- LinkedIn Learning: Introduction to Generative AI – July 2025</w:t>
      </w:r>
    </w:p>
    <w:p w14:paraId="17AEDE15" w14:textId="26F42458" w:rsidR="000208F0" w:rsidRDefault="000208F0" w:rsidP="00A735C7">
      <w:pPr>
        <w:spacing w:after="0" w:line="240" w:lineRule="auto"/>
        <w:rPr>
          <w:rFonts w:ascii="Calibri" w:hAnsi="Calibri"/>
          <w:bCs/>
          <w:sz w:val="24"/>
          <w:szCs w:val="24"/>
        </w:rPr>
      </w:pPr>
      <w:r>
        <w:rPr>
          <w:rFonts w:ascii="Calibri" w:hAnsi="Calibri"/>
          <w:bCs/>
          <w:sz w:val="24"/>
          <w:szCs w:val="24"/>
        </w:rPr>
        <w:lastRenderedPageBreak/>
        <w:t xml:space="preserve">-Full Stack Python Course | </w:t>
      </w:r>
      <w:proofErr w:type="spellStart"/>
      <w:r>
        <w:rPr>
          <w:rFonts w:ascii="Calibri" w:hAnsi="Calibri"/>
          <w:bCs/>
          <w:sz w:val="24"/>
          <w:szCs w:val="24"/>
        </w:rPr>
        <w:t>LiveTech</w:t>
      </w:r>
      <w:proofErr w:type="spellEnd"/>
      <w:r>
        <w:rPr>
          <w:rFonts w:ascii="Calibri" w:hAnsi="Calibri"/>
          <w:bCs/>
          <w:sz w:val="24"/>
          <w:szCs w:val="24"/>
        </w:rPr>
        <w:t xml:space="preserve"> Institute- July-Sept 2025</w:t>
      </w:r>
    </w:p>
    <w:p w14:paraId="5EA2D2DF" w14:textId="6149B83B" w:rsidR="000208F0" w:rsidRPr="000208F0" w:rsidRDefault="000208F0" w:rsidP="00A735C7">
      <w:pPr>
        <w:spacing w:after="0" w:line="240" w:lineRule="auto"/>
        <w:rPr>
          <w:rFonts w:ascii="Calibri" w:hAnsi="Calibri"/>
          <w:bCs/>
          <w:sz w:val="24"/>
          <w:szCs w:val="24"/>
          <w:lang w:val="en-IN"/>
        </w:rPr>
      </w:pPr>
      <w:r>
        <w:rPr>
          <w:rFonts w:ascii="Calibri" w:hAnsi="Calibri"/>
          <w:bCs/>
          <w:sz w:val="24"/>
          <w:szCs w:val="24"/>
        </w:rPr>
        <w:t>-</w:t>
      </w:r>
      <w:r w:rsidRPr="000208F0">
        <w:rPr>
          <w:rFonts w:ascii="Calibri" w:hAnsi="Calibri"/>
          <w:sz w:val="24"/>
          <w:szCs w:val="24"/>
          <w:lang w:val="en-IN"/>
        </w:rPr>
        <w:t>HP Life - HP Foundation: AI for Beginners</w:t>
      </w:r>
      <w:r w:rsidRPr="000208F0">
        <w:rPr>
          <w:rFonts w:ascii="Calibri" w:hAnsi="Calibri"/>
          <w:b/>
          <w:bCs/>
          <w:sz w:val="24"/>
          <w:szCs w:val="24"/>
          <w:lang w:val="en-IN"/>
        </w:rPr>
        <w:t xml:space="preserve"> </w:t>
      </w:r>
      <w:r>
        <w:rPr>
          <w:rFonts w:ascii="Calibri" w:hAnsi="Calibri"/>
          <w:bCs/>
          <w:sz w:val="24"/>
          <w:szCs w:val="24"/>
          <w:lang w:val="en-IN"/>
        </w:rPr>
        <w:t>-</w:t>
      </w:r>
      <w:r w:rsidRPr="000208F0">
        <w:rPr>
          <w:rFonts w:ascii="Calibri" w:hAnsi="Calibri"/>
          <w:bCs/>
          <w:i/>
          <w:iCs/>
          <w:sz w:val="24"/>
          <w:szCs w:val="24"/>
          <w:lang w:val="en-IN"/>
        </w:rPr>
        <w:t xml:space="preserve">July 2025 </w:t>
      </w:r>
    </w:p>
    <w:p w14:paraId="7F8F1323" w14:textId="75212968" w:rsidR="000208F0" w:rsidRPr="000208F0" w:rsidRDefault="000208F0" w:rsidP="00A735C7">
      <w:pPr>
        <w:spacing w:after="0" w:line="240" w:lineRule="auto"/>
        <w:rPr>
          <w:rFonts w:ascii="Calibri" w:hAnsi="Calibri"/>
          <w:sz w:val="24"/>
          <w:szCs w:val="24"/>
          <w:lang w:val="en-IN"/>
        </w:rPr>
      </w:pPr>
      <w:r>
        <w:rPr>
          <w:rFonts w:ascii="Calibri" w:hAnsi="Calibri"/>
          <w:b/>
          <w:bCs/>
          <w:sz w:val="24"/>
          <w:szCs w:val="24"/>
          <w:lang w:val="en-IN"/>
        </w:rPr>
        <w:t>-</w:t>
      </w:r>
      <w:r w:rsidRPr="000208F0">
        <w:rPr>
          <w:rFonts w:ascii="Calibri" w:hAnsi="Calibri"/>
          <w:sz w:val="24"/>
          <w:szCs w:val="24"/>
          <w:lang w:val="en-IN"/>
        </w:rPr>
        <w:t xml:space="preserve">Intel </w:t>
      </w:r>
      <w:r>
        <w:rPr>
          <w:rFonts w:ascii="Calibri" w:hAnsi="Calibri"/>
          <w:sz w:val="24"/>
          <w:szCs w:val="24"/>
          <w:lang w:val="en-IN"/>
        </w:rPr>
        <w:t>–</w:t>
      </w:r>
      <w:r w:rsidRPr="000208F0">
        <w:rPr>
          <w:rFonts w:ascii="Calibri" w:hAnsi="Calibri"/>
          <w:sz w:val="24"/>
          <w:szCs w:val="24"/>
          <w:lang w:val="en-IN"/>
        </w:rPr>
        <w:t xml:space="preserve"> Digital</w:t>
      </w:r>
      <w:r>
        <w:rPr>
          <w:rFonts w:ascii="Calibri" w:hAnsi="Calibri"/>
          <w:sz w:val="24"/>
          <w:szCs w:val="24"/>
          <w:lang w:val="en-IN"/>
        </w:rPr>
        <w:t xml:space="preserve"> </w:t>
      </w:r>
      <w:r w:rsidRPr="000208F0">
        <w:rPr>
          <w:rFonts w:ascii="Calibri" w:hAnsi="Calibri"/>
          <w:sz w:val="24"/>
          <w:szCs w:val="24"/>
          <w:lang w:val="en-IN"/>
        </w:rPr>
        <w:t>India: AI for All</w:t>
      </w:r>
      <w:r>
        <w:rPr>
          <w:rFonts w:ascii="Calibri" w:hAnsi="Calibri"/>
          <w:sz w:val="24"/>
          <w:szCs w:val="24"/>
          <w:lang w:val="en-IN"/>
        </w:rPr>
        <w:t xml:space="preserve"> </w:t>
      </w:r>
      <w:r w:rsidRPr="000208F0">
        <w:rPr>
          <w:rFonts w:ascii="Calibri" w:hAnsi="Calibri"/>
          <w:sz w:val="24"/>
          <w:szCs w:val="24"/>
          <w:lang w:val="en-IN"/>
        </w:rPr>
        <w:t xml:space="preserve">(AI Aware, AI Appreciate) </w:t>
      </w:r>
      <w:r>
        <w:rPr>
          <w:rFonts w:ascii="Calibri" w:hAnsi="Calibri"/>
          <w:bCs/>
          <w:i/>
          <w:iCs/>
          <w:sz w:val="24"/>
          <w:szCs w:val="24"/>
          <w:lang w:val="en-IN"/>
        </w:rPr>
        <w:t>-</w:t>
      </w:r>
      <w:r w:rsidRPr="000208F0">
        <w:rPr>
          <w:rFonts w:ascii="Calibri" w:hAnsi="Calibri"/>
          <w:bCs/>
          <w:i/>
          <w:iCs/>
          <w:sz w:val="24"/>
          <w:szCs w:val="24"/>
          <w:lang w:val="en-IN"/>
        </w:rPr>
        <w:t>July 2025</w:t>
      </w:r>
    </w:p>
    <w:p w14:paraId="40282DC1" w14:textId="77777777" w:rsidR="000208F0" w:rsidRDefault="000208F0" w:rsidP="00A735C7">
      <w:pPr>
        <w:spacing w:after="0" w:line="240" w:lineRule="auto"/>
        <w:rPr>
          <w:rFonts w:ascii="Calibri" w:hAnsi="Calibri"/>
          <w:b/>
          <w:bCs/>
          <w:sz w:val="28"/>
          <w:szCs w:val="28"/>
        </w:rPr>
      </w:pPr>
    </w:p>
    <w:p w14:paraId="4CD00368" w14:textId="419304B3" w:rsidR="00B03694" w:rsidRDefault="00000000" w:rsidP="00A735C7">
      <w:pPr>
        <w:spacing w:after="0" w:line="240" w:lineRule="auto"/>
      </w:pPr>
      <w:r>
        <w:rPr>
          <w:rFonts w:ascii="Calibri" w:hAnsi="Calibri"/>
          <w:b/>
          <w:bCs/>
          <w:sz w:val="28"/>
          <w:szCs w:val="28"/>
        </w:rPr>
        <w:t>Volunteer Experience</w:t>
      </w:r>
      <w:r>
        <w:rPr>
          <w:rFonts w:ascii="Calibri" w:hAnsi="Calibri"/>
          <w:b/>
          <w:sz w:val="26"/>
        </w:rPr>
        <w:br/>
      </w:r>
      <w:r>
        <w:rPr>
          <w:rFonts w:ascii="Calibri" w:hAnsi="Calibri"/>
          <w:b/>
          <w:sz w:val="24"/>
          <w:szCs w:val="24"/>
        </w:rPr>
        <w:t>Volunteer, Aurora's Technological and Research Institute – July 2022</w:t>
      </w:r>
      <w:r>
        <w:rPr>
          <w:rFonts w:ascii="Calibri" w:hAnsi="Calibri"/>
          <w:b/>
          <w:sz w:val="24"/>
          <w:szCs w:val="24"/>
        </w:rPr>
        <w:br/>
      </w:r>
      <w:r>
        <w:rPr>
          <w:rFonts w:ascii="Calibri" w:hAnsi="Calibri"/>
          <w:bCs/>
          <w:sz w:val="24"/>
          <w:szCs w:val="24"/>
        </w:rPr>
        <w:t>- Organized the annual college fest Borealis with a team of 10 members.</w:t>
      </w:r>
      <w:r>
        <w:rPr>
          <w:rFonts w:ascii="Calibri" w:hAnsi="Calibri"/>
          <w:bCs/>
          <w:sz w:val="24"/>
          <w:szCs w:val="24"/>
        </w:rPr>
        <w:br/>
        <w:t>- Developed leadership, teamwork, and event management skills.</w:t>
      </w:r>
    </w:p>
    <w:p w14:paraId="1C8EE57F" w14:textId="77777777" w:rsidR="00A735C7" w:rsidRDefault="00A735C7" w:rsidP="00A735C7">
      <w:pPr>
        <w:spacing w:after="0" w:line="240" w:lineRule="auto"/>
        <w:rPr>
          <w:rFonts w:ascii="Calibri" w:hAnsi="Calibri"/>
          <w:b/>
          <w:bCs/>
          <w:sz w:val="28"/>
          <w:szCs w:val="28"/>
        </w:rPr>
      </w:pPr>
    </w:p>
    <w:p w14:paraId="631F8532" w14:textId="291B6F70" w:rsidR="00B03694" w:rsidRDefault="00000000" w:rsidP="00A735C7">
      <w:pPr>
        <w:spacing w:after="0" w:line="240" w:lineRule="auto"/>
        <w:rPr>
          <w:bCs/>
        </w:rPr>
      </w:pPr>
      <w:r>
        <w:rPr>
          <w:rFonts w:ascii="Calibri" w:hAnsi="Calibri"/>
          <w:b/>
          <w:bCs/>
          <w:sz w:val="28"/>
          <w:szCs w:val="28"/>
        </w:rPr>
        <w:t>Interests</w:t>
      </w:r>
      <w:r>
        <w:rPr>
          <w:rFonts w:ascii="Calibri" w:hAnsi="Calibri"/>
          <w:b/>
          <w:sz w:val="26"/>
        </w:rPr>
        <w:br/>
      </w:r>
      <w:r>
        <w:rPr>
          <w:rFonts w:ascii="Calibri" w:hAnsi="Calibri"/>
          <w:bCs/>
          <w:sz w:val="24"/>
          <w:szCs w:val="24"/>
        </w:rPr>
        <w:t>Web Design, Music</w:t>
      </w:r>
      <w:r>
        <w:rPr>
          <w:rFonts w:ascii="Calibri" w:hAnsi="Calibri"/>
          <w:b/>
          <w:sz w:val="26"/>
        </w:rPr>
        <w:br/>
      </w:r>
      <w:r>
        <w:rPr>
          <w:rFonts w:ascii="Calibri" w:hAnsi="Calibri"/>
          <w:b/>
          <w:bCs/>
          <w:sz w:val="26"/>
        </w:rPr>
        <w:t>Languages Known:</w:t>
      </w:r>
      <w:r>
        <w:rPr>
          <w:rFonts w:ascii="Calibri" w:hAnsi="Calibri"/>
          <w:b/>
          <w:sz w:val="26"/>
        </w:rPr>
        <w:t xml:space="preserve"> </w:t>
      </w:r>
      <w:r>
        <w:rPr>
          <w:rFonts w:ascii="Calibri" w:hAnsi="Calibri"/>
          <w:bCs/>
          <w:sz w:val="26"/>
        </w:rPr>
        <w:t>English, Hindi, Telugu</w:t>
      </w:r>
    </w:p>
    <w:sectPr w:rsidR="00B0369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2F42C" w14:textId="77777777" w:rsidR="00F564E5" w:rsidRDefault="00F564E5">
      <w:pPr>
        <w:spacing w:line="240" w:lineRule="auto"/>
      </w:pPr>
      <w:r>
        <w:separator/>
      </w:r>
    </w:p>
  </w:endnote>
  <w:endnote w:type="continuationSeparator" w:id="0">
    <w:p w14:paraId="2216F176" w14:textId="77777777" w:rsidR="00F564E5" w:rsidRDefault="00F564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C5CFD" w14:textId="77777777" w:rsidR="00F564E5" w:rsidRDefault="00F564E5">
      <w:pPr>
        <w:spacing w:after="0"/>
      </w:pPr>
      <w:r>
        <w:separator/>
      </w:r>
    </w:p>
  </w:footnote>
  <w:footnote w:type="continuationSeparator" w:id="0">
    <w:p w14:paraId="14B61122" w14:textId="77777777" w:rsidR="00F564E5" w:rsidRDefault="00F564E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021F15"/>
    <w:multiLevelType w:val="hybridMultilevel"/>
    <w:tmpl w:val="8D3484A8"/>
    <w:lvl w:ilvl="0" w:tplc="81D6910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8437408">
    <w:abstractNumId w:val="5"/>
  </w:num>
  <w:num w:numId="2" w16cid:durableId="927425883">
    <w:abstractNumId w:val="3"/>
  </w:num>
  <w:num w:numId="3" w16cid:durableId="1935941584">
    <w:abstractNumId w:val="2"/>
  </w:num>
  <w:num w:numId="4" w16cid:durableId="2069184486">
    <w:abstractNumId w:val="4"/>
  </w:num>
  <w:num w:numId="5" w16cid:durableId="420955239">
    <w:abstractNumId w:val="1"/>
  </w:num>
  <w:num w:numId="6" w16cid:durableId="1094206799">
    <w:abstractNumId w:val="0"/>
  </w:num>
  <w:num w:numId="7" w16cid:durableId="12468402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8F0"/>
    <w:rsid w:val="00034616"/>
    <w:rsid w:val="0006063C"/>
    <w:rsid w:val="0015074B"/>
    <w:rsid w:val="0029639D"/>
    <w:rsid w:val="00326F90"/>
    <w:rsid w:val="00827C34"/>
    <w:rsid w:val="00A1541D"/>
    <w:rsid w:val="00A735C7"/>
    <w:rsid w:val="00AA1D8D"/>
    <w:rsid w:val="00B03694"/>
    <w:rsid w:val="00B122B1"/>
    <w:rsid w:val="00B47730"/>
    <w:rsid w:val="00CB0664"/>
    <w:rsid w:val="00F42F90"/>
    <w:rsid w:val="00F564E5"/>
    <w:rsid w:val="00FC693F"/>
    <w:rsid w:val="4B6F1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E0EF17"/>
  <w14:defaultImageDpi w14:val="300"/>
  <w15:docId w15:val="{C83187E1-9975-47BF-A581-1668DCCB7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0208F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08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onaloya2003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Sonal Loya</cp:lastModifiedBy>
  <cp:revision>3</cp:revision>
  <dcterms:created xsi:type="dcterms:W3CDTF">2013-12-23T23:15:00Z</dcterms:created>
  <dcterms:modified xsi:type="dcterms:W3CDTF">2026-01-14T05:14:00Z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9174B3C525E646A1A1AD769555A0AD77_12</vt:lpwstr>
  </property>
</Properties>
</file>